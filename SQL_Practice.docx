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2848" w14:textId="77777777" w:rsidR="00B353DD" w:rsidRDefault="00000000">
      <w:pPr>
        <w:pStyle w:val="Title"/>
        <w:jc w:val="center"/>
      </w:pPr>
      <w:r>
        <w:rPr>
          <w:b/>
        </w:rPr>
        <w:t>SQL Practice Questions</w:t>
      </w:r>
    </w:p>
    <w:p w14:paraId="04571C30" w14:textId="77777777" w:rsidR="00B353DD" w:rsidRDefault="00000000">
      <w:pPr>
        <w:jc w:val="center"/>
        <w:rPr>
          <w:rFonts w:hint="eastAsia"/>
        </w:rPr>
      </w:pPr>
      <w:r>
        <w:rPr>
          <w:b/>
        </w:rPr>
        <w:t>CTAS • JOINs • Subqueries • Window Functions</w:t>
      </w:r>
    </w:p>
    <w:p w14:paraId="1CE12299" w14:textId="77777777" w:rsidR="00B353DD" w:rsidRDefault="00000000">
      <w:pPr>
        <w:pStyle w:val="Heading1"/>
      </w:pPr>
      <w:r>
        <w:t>1. Database Setup</w:t>
      </w:r>
    </w:p>
    <w:p w14:paraId="03F9142A" w14:textId="77777777" w:rsidR="00B353DD" w:rsidRDefault="00000000">
      <w:pPr>
        <w:rPr>
          <w:rFonts w:hint="eastAsia"/>
        </w:rPr>
      </w:pPr>
      <w:r>
        <w:t>Use the following MySQL 8+ setup. Run the SQL in order before attempting the questions.</w:t>
      </w:r>
    </w:p>
    <w:p w14:paraId="058734CD" w14:textId="77777777" w:rsidR="00B353DD" w:rsidRDefault="00000000">
      <w:pPr>
        <w:rPr>
          <w:rFonts w:hint="eastAsia"/>
        </w:rPr>
      </w:pPr>
      <w:r>
        <w:rPr>
          <w:rFonts w:ascii="Consolas" w:hAnsi="Consolas"/>
          <w:sz w:val="17"/>
        </w:rPr>
        <w:t>CREATE DATABASE sql_practice;</w:t>
      </w:r>
      <w:r>
        <w:rPr>
          <w:rFonts w:ascii="Consolas" w:hAnsi="Consolas"/>
          <w:sz w:val="17"/>
        </w:rPr>
        <w:br/>
        <w:t>USE sql_practice;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CREATE TABLE departments (</w:t>
      </w:r>
      <w:r>
        <w:rPr>
          <w:rFonts w:ascii="Consolas" w:hAnsi="Consolas"/>
          <w:sz w:val="17"/>
        </w:rPr>
        <w:br/>
        <w:t xml:space="preserve">    dept_id INT PRIMARY KEY,</w:t>
      </w:r>
      <w:r>
        <w:rPr>
          <w:rFonts w:ascii="Consolas" w:hAnsi="Consolas"/>
          <w:sz w:val="17"/>
        </w:rPr>
        <w:br/>
        <w:t xml:space="preserve">    dept_name VARCHAR(50),</w:t>
      </w:r>
      <w:r>
        <w:rPr>
          <w:rFonts w:ascii="Consolas" w:hAnsi="Consolas"/>
          <w:sz w:val="17"/>
        </w:rPr>
        <w:br/>
        <w:t xml:space="preserve">    location VARCHAR(50)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CREATE TABLE employees (</w:t>
      </w:r>
      <w:r>
        <w:rPr>
          <w:rFonts w:ascii="Consolas" w:hAnsi="Consolas"/>
          <w:sz w:val="17"/>
        </w:rPr>
        <w:br/>
        <w:t xml:space="preserve">    emp_id INT PRIMARY KEY,</w:t>
      </w:r>
      <w:r>
        <w:rPr>
          <w:rFonts w:ascii="Consolas" w:hAnsi="Consolas"/>
          <w:sz w:val="17"/>
        </w:rPr>
        <w:br/>
        <w:t xml:space="preserve">    emp_name VARCHAR(50),</w:t>
      </w:r>
      <w:r>
        <w:rPr>
          <w:rFonts w:ascii="Consolas" w:hAnsi="Consolas"/>
          <w:sz w:val="17"/>
        </w:rPr>
        <w:br/>
        <w:t xml:space="preserve">    dept_id INT,</w:t>
      </w:r>
      <w:r>
        <w:rPr>
          <w:rFonts w:ascii="Consolas" w:hAnsi="Consolas"/>
          <w:sz w:val="17"/>
        </w:rPr>
        <w:br/>
        <w:t xml:space="preserve">    manager_id INT NULL,</w:t>
      </w:r>
      <w:r>
        <w:rPr>
          <w:rFonts w:ascii="Consolas" w:hAnsi="Consolas"/>
          <w:sz w:val="17"/>
        </w:rPr>
        <w:br/>
        <w:t xml:space="preserve">    salary DECIMAL(10,2),</w:t>
      </w:r>
      <w:r>
        <w:rPr>
          <w:rFonts w:ascii="Consolas" w:hAnsi="Consolas"/>
          <w:sz w:val="17"/>
        </w:rPr>
        <w:br/>
        <w:t xml:space="preserve">    hire_date DATE,</w:t>
      </w:r>
      <w:r>
        <w:rPr>
          <w:rFonts w:ascii="Consolas" w:hAnsi="Consolas"/>
          <w:sz w:val="17"/>
        </w:rPr>
        <w:br/>
        <w:t xml:space="preserve">    FOREIGN KEY (dept_id) REFERENCES departments(dept_id)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CREATE TABLE customers (</w:t>
      </w:r>
      <w:r>
        <w:rPr>
          <w:rFonts w:ascii="Consolas" w:hAnsi="Consolas"/>
          <w:sz w:val="17"/>
        </w:rPr>
        <w:br/>
        <w:t xml:space="preserve">    customer_id INT PRIMARY KEY,</w:t>
      </w:r>
      <w:r>
        <w:rPr>
          <w:rFonts w:ascii="Consolas" w:hAnsi="Consolas"/>
          <w:sz w:val="17"/>
        </w:rPr>
        <w:br/>
        <w:t xml:space="preserve">    customer_name VARCHAR(50),</w:t>
      </w:r>
      <w:r>
        <w:rPr>
          <w:rFonts w:ascii="Consolas" w:hAnsi="Consolas"/>
          <w:sz w:val="17"/>
        </w:rPr>
        <w:br/>
        <w:t xml:space="preserve">    city VARCHAR(50)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CREATE TABLE orders (</w:t>
      </w:r>
      <w:r>
        <w:rPr>
          <w:rFonts w:ascii="Consolas" w:hAnsi="Consolas"/>
          <w:sz w:val="17"/>
        </w:rPr>
        <w:br/>
        <w:t xml:space="preserve">    order_id INT PRIMARY KEY,</w:t>
      </w:r>
      <w:r>
        <w:rPr>
          <w:rFonts w:ascii="Consolas" w:hAnsi="Consolas"/>
          <w:sz w:val="17"/>
        </w:rPr>
        <w:br/>
        <w:t xml:space="preserve">    customer_id INT,</w:t>
      </w:r>
      <w:r>
        <w:rPr>
          <w:rFonts w:ascii="Consolas" w:hAnsi="Consolas"/>
          <w:sz w:val="17"/>
        </w:rPr>
        <w:br/>
        <w:t xml:space="preserve">    order_date DATE,</w:t>
      </w:r>
      <w:r>
        <w:rPr>
          <w:rFonts w:ascii="Consolas" w:hAnsi="Consolas"/>
          <w:sz w:val="17"/>
        </w:rPr>
        <w:br/>
        <w:t xml:space="preserve">    amount DECIMAL(10,2),</w:t>
      </w:r>
      <w:r>
        <w:rPr>
          <w:rFonts w:ascii="Consolas" w:hAnsi="Consolas"/>
          <w:sz w:val="17"/>
        </w:rPr>
        <w:br/>
        <w:t xml:space="preserve">    status VARCHAR(20),</w:t>
      </w:r>
      <w:r>
        <w:rPr>
          <w:rFonts w:ascii="Consolas" w:hAnsi="Consolas"/>
          <w:sz w:val="17"/>
        </w:rPr>
        <w:br/>
        <w:t xml:space="preserve">    FOREIGN KEY (customer_id) REFERENCES customers(customer_id)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INSERT INTO departments VALUES</w:t>
      </w:r>
      <w:r>
        <w:rPr>
          <w:rFonts w:ascii="Consolas" w:hAnsi="Consolas"/>
          <w:sz w:val="17"/>
        </w:rPr>
        <w:br/>
        <w:t>(1, 'IT', 'Chennai'),</w:t>
      </w:r>
      <w:r>
        <w:rPr>
          <w:rFonts w:ascii="Consolas" w:hAnsi="Consolas"/>
          <w:sz w:val="17"/>
        </w:rPr>
        <w:br/>
        <w:t>(2, 'HR', 'Chennai'),</w:t>
      </w:r>
      <w:r>
        <w:rPr>
          <w:rFonts w:ascii="Consolas" w:hAnsi="Consolas"/>
          <w:sz w:val="17"/>
        </w:rPr>
        <w:br/>
        <w:t>(3, 'Finance', 'Bangalore'),</w:t>
      </w:r>
      <w:r>
        <w:rPr>
          <w:rFonts w:ascii="Consolas" w:hAnsi="Consolas"/>
          <w:sz w:val="17"/>
        </w:rPr>
        <w:br/>
        <w:t>(4, 'Sales', 'Hyderabad');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INSERT INTO employees VALUES</w:t>
      </w:r>
      <w:r>
        <w:rPr>
          <w:rFonts w:ascii="Consolas" w:hAnsi="Consolas"/>
          <w:sz w:val="17"/>
        </w:rPr>
        <w:br/>
        <w:t>(101, 'Arun', 1, NULL, 75000, '2022-01-10'),</w:t>
      </w:r>
      <w:r>
        <w:rPr>
          <w:rFonts w:ascii="Consolas" w:hAnsi="Consolas"/>
          <w:sz w:val="17"/>
        </w:rPr>
        <w:br/>
        <w:t>(102, 'Bala', 1, 101, 60000, '2023-03-15'),</w:t>
      </w:r>
      <w:r>
        <w:rPr>
          <w:rFonts w:ascii="Consolas" w:hAnsi="Consolas"/>
          <w:sz w:val="17"/>
        </w:rPr>
        <w:br/>
        <w:t>(103, 'Charan', 1, 101, 65000, '2021-07-20'),</w:t>
      </w:r>
      <w:r>
        <w:rPr>
          <w:rFonts w:ascii="Consolas" w:hAnsi="Consolas"/>
          <w:sz w:val="17"/>
        </w:rPr>
        <w:br/>
        <w:t>(104, 'Divya', 2, NULL, 55000, '2022-08-01'),</w:t>
      </w:r>
      <w:r>
        <w:rPr>
          <w:rFonts w:ascii="Consolas" w:hAnsi="Consolas"/>
          <w:sz w:val="17"/>
        </w:rPr>
        <w:br/>
        <w:t>(105, 'Esha', 2, 104, 48000, '2024-02-12'),</w:t>
      </w:r>
      <w:r>
        <w:rPr>
          <w:rFonts w:ascii="Consolas" w:hAnsi="Consolas"/>
          <w:sz w:val="17"/>
        </w:rPr>
        <w:br/>
        <w:t>(106, 'Farhan', 3, NULL, 70000, '2020-11-05'),</w:t>
      </w:r>
      <w:r>
        <w:rPr>
          <w:rFonts w:ascii="Consolas" w:hAnsi="Consolas"/>
          <w:sz w:val="17"/>
        </w:rPr>
        <w:br/>
        <w:t>(107, 'Gokul', 3, 106, 52000, '2023-06-18'),</w:t>
      </w:r>
      <w:r>
        <w:rPr>
          <w:rFonts w:ascii="Consolas" w:hAnsi="Consolas"/>
          <w:sz w:val="17"/>
        </w:rPr>
        <w:br/>
        <w:t>(108, 'Hema', 4, NULL, 62000, '2021-09-25'),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(109, 'Isha', 4, 108, 45000, '2024-01-08'),</w:t>
      </w:r>
      <w:r>
        <w:rPr>
          <w:rFonts w:ascii="Consolas" w:hAnsi="Consolas"/>
          <w:sz w:val="17"/>
        </w:rPr>
        <w:br/>
        <w:t>(110, 'Jai', 4, 108, 50000, '2023-10-10');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INSERT INTO customers VALUES</w:t>
      </w:r>
      <w:r>
        <w:rPr>
          <w:rFonts w:ascii="Consolas" w:hAnsi="Consolas"/>
          <w:sz w:val="17"/>
        </w:rPr>
        <w:br/>
        <w:t>(1, 'Kumar', 'Chennai'),</w:t>
      </w:r>
      <w:r>
        <w:rPr>
          <w:rFonts w:ascii="Consolas" w:hAnsi="Consolas"/>
          <w:sz w:val="17"/>
        </w:rPr>
        <w:br/>
        <w:t>(2, 'Lakshmi', 'Bangalore'),</w:t>
      </w:r>
      <w:r>
        <w:rPr>
          <w:rFonts w:ascii="Consolas" w:hAnsi="Consolas"/>
          <w:sz w:val="17"/>
        </w:rPr>
        <w:br/>
        <w:t>(3, 'Manoj', 'Chennai'),</w:t>
      </w:r>
      <w:r>
        <w:rPr>
          <w:rFonts w:ascii="Consolas" w:hAnsi="Consolas"/>
          <w:sz w:val="17"/>
        </w:rPr>
        <w:br/>
        <w:t>(4, 'Nisha', 'Hyderabad'),</w:t>
      </w:r>
      <w:r>
        <w:rPr>
          <w:rFonts w:ascii="Consolas" w:hAnsi="Consolas"/>
          <w:sz w:val="17"/>
        </w:rPr>
        <w:br/>
        <w:t>(5, 'Praveen', 'Coimbatore'),</w:t>
      </w:r>
      <w:r>
        <w:rPr>
          <w:rFonts w:ascii="Consolas" w:hAnsi="Consolas"/>
          <w:sz w:val="17"/>
        </w:rPr>
        <w:br/>
        <w:t>(6, 'Ravi', 'Chennai');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INSERT INTO orders VALUES</w:t>
      </w:r>
      <w:r>
        <w:rPr>
          <w:rFonts w:ascii="Consolas" w:hAnsi="Consolas"/>
          <w:sz w:val="17"/>
        </w:rPr>
        <w:br/>
        <w:t>(1001, 1, '2026-01-05', 2500, 'Completed'),</w:t>
      </w:r>
      <w:r>
        <w:rPr>
          <w:rFonts w:ascii="Consolas" w:hAnsi="Consolas"/>
          <w:sz w:val="17"/>
        </w:rPr>
        <w:br/>
        <w:t>(1002, 1, '2026-02-10', 1800, 'Completed'),</w:t>
      </w:r>
      <w:r>
        <w:rPr>
          <w:rFonts w:ascii="Consolas" w:hAnsi="Consolas"/>
          <w:sz w:val="17"/>
        </w:rPr>
        <w:br/>
        <w:t>(1003, 2, '2026-01-15', 3200, 'Completed'),</w:t>
      </w:r>
      <w:r>
        <w:rPr>
          <w:rFonts w:ascii="Consolas" w:hAnsi="Consolas"/>
          <w:sz w:val="17"/>
        </w:rPr>
        <w:br/>
        <w:t>(1004, 3, '2026-02-01', 1500, 'Pending'),</w:t>
      </w:r>
      <w:r>
        <w:rPr>
          <w:rFonts w:ascii="Consolas" w:hAnsi="Consolas"/>
          <w:sz w:val="17"/>
        </w:rPr>
        <w:br/>
        <w:t>(1005, 3, '2026-03-12', 4000, 'Completed'),</w:t>
      </w:r>
      <w:r>
        <w:rPr>
          <w:rFonts w:ascii="Consolas" w:hAnsi="Consolas"/>
          <w:sz w:val="17"/>
        </w:rPr>
        <w:br/>
        <w:t>(1006, 4, '2026-01-20', 2100, 'Completed'),</w:t>
      </w:r>
      <w:r>
        <w:rPr>
          <w:rFonts w:ascii="Consolas" w:hAnsi="Consolas"/>
          <w:sz w:val="17"/>
        </w:rPr>
        <w:br/>
        <w:t>(1007, 4, '2026-03-05', 2800, 'Cancelled'),</w:t>
      </w:r>
      <w:r>
        <w:rPr>
          <w:rFonts w:ascii="Consolas" w:hAnsi="Consolas"/>
          <w:sz w:val="17"/>
        </w:rPr>
        <w:br/>
        <w:t>(1008, 5, '2026-02-18', 1700, 'Completed'),</w:t>
      </w:r>
      <w:r>
        <w:rPr>
          <w:rFonts w:ascii="Consolas" w:hAnsi="Consolas"/>
          <w:sz w:val="17"/>
        </w:rPr>
        <w:br/>
        <w:t>(1009, 6, '2026-03-10', 3500, 'Completed'),</w:t>
      </w:r>
      <w:r>
        <w:rPr>
          <w:rFonts w:ascii="Consolas" w:hAnsi="Consolas"/>
          <w:sz w:val="17"/>
        </w:rPr>
        <w:br/>
        <w:t>(1010, 6, '2026-03-20', 1200, 'Pending');</w:t>
      </w:r>
    </w:p>
    <w:p w14:paraId="2F015006" w14:textId="77777777" w:rsidR="00B353DD" w:rsidRDefault="00000000">
      <w:pPr>
        <w:pStyle w:val="Heading1"/>
      </w:pPr>
      <w:r>
        <w:t>2. Practice Questions</w:t>
      </w:r>
    </w:p>
    <w:p w14:paraId="6067CED1" w14:textId="77777777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1. [CTAS] </w:t>
      </w:r>
      <w:r>
        <w:t>Create a new table named high_salary_employees using CTAS. Store emp_id, emp_name, dept_id and salary for employees whose salary is greater than 60000.</w:t>
      </w:r>
    </w:p>
    <w:p w14:paraId="1AC17A91" w14:textId="77777777" w:rsidR="006B393B" w:rsidRPr="006B393B" w:rsidRDefault="00000000" w:rsidP="006B393B">
      <w:pPr>
        <w:spacing w:after="140"/>
        <w:rPr>
          <w:b/>
          <w:bCs/>
        </w:rPr>
      </w:pPr>
      <w:r w:rsidRPr="006B393B">
        <w:rPr>
          <w:b/>
          <w:bCs/>
        </w:rPr>
        <w:t>Answer</w:t>
      </w:r>
      <w:r w:rsidR="006B393B" w:rsidRPr="006B393B">
        <w:rPr>
          <w:b/>
          <w:bCs/>
        </w:rPr>
        <w:t xml:space="preserve"> :</w:t>
      </w:r>
    </w:p>
    <w:p w14:paraId="67DED37E" w14:textId="651B0BF3" w:rsidR="006B393B" w:rsidRDefault="006B393B" w:rsidP="006B393B">
      <w:pPr>
        <w:spacing w:after="140"/>
      </w:pPr>
      <w:r>
        <w:t>create table if not exists high_salary_employees</w:t>
      </w:r>
      <w:r>
        <w:t xml:space="preserve"> </w:t>
      </w:r>
      <w:r>
        <w:t>as select * from employees where salary &gt; 60000;</w:t>
      </w:r>
    </w:p>
    <w:p w14:paraId="09762390" w14:textId="5D32877F" w:rsidR="00B353DD" w:rsidRDefault="006B393B" w:rsidP="006B393B">
      <w:pPr>
        <w:spacing w:after="140"/>
      </w:pPr>
      <w:r>
        <w:t>select * from high_salary_employees;</w:t>
      </w:r>
    </w:p>
    <w:p w14:paraId="663F015D" w14:textId="4FDF003A" w:rsidR="006B393B" w:rsidRDefault="006B393B" w:rsidP="006B393B">
      <w:pPr>
        <w:spacing w:after="140"/>
        <w:rPr>
          <w:rFonts w:hint="eastAsia"/>
        </w:rPr>
      </w:pPr>
      <w:r w:rsidRPr="006B393B">
        <w:drawing>
          <wp:inline distT="0" distB="0" distL="0" distR="0" wp14:anchorId="391885AA" wp14:editId="7CCCA75E">
            <wp:extent cx="5277121" cy="2159111"/>
            <wp:effectExtent l="0" t="0" r="0" b="0"/>
            <wp:docPr id="2169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18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F38D" w14:textId="77777777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2. [CTAS] </w:t>
      </w:r>
      <w:r>
        <w:t>Create a table named chennai_customers using CTAS containing customers who are from Chennai.</w:t>
      </w:r>
    </w:p>
    <w:p w14:paraId="4E123074" w14:textId="23B66004" w:rsidR="00B353DD" w:rsidRDefault="00000000">
      <w:pPr>
        <w:spacing w:after="140"/>
      </w:pPr>
      <w:r w:rsidRPr="006B393B">
        <w:rPr>
          <w:b/>
          <w:bCs/>
        </w:rPr>
        <w:t>Answer</w:t>
      </w:r>
      <w:r>
        <w:t xml:space="preserve">: </w:t>
      </w:r>
    </w:p>
    <w:p w14:paraId="6C2299E3" w14:textId="77777777" w:rsidR="006B393B" w:rsidRDefault="006B393B" w:rsidP="006B393B">
      <w:pPr>
        <w:spacing w:after="140"/>
      </w:pPr>
      <w:r>
        <w:t>create table if not exists chennai_customers as select * from customers where city = 'Chennai';</w:t>
      </w:r>
    </w:p>
    <w:p w14:paraId="235B0C09" w14:textId="06768A63" w:rsidR="006B393B" w:rsidRDefault="006B393B" w:rsidP="006B393B">
      <w:pPr>
        <w:spacing w:after="140"/>
      </w:pPr>
      <w:r>
        <w:t>select * from chennai_customers;</w:t>
      </w:r>
    </w:p>
    <w:p w14:paraId="15E1F150" w14:textId="3765E9EE" w:rsidR="006B393B" w:rsidRDefault="006B393B" w:rsidP="006B393B">
      <w:pPr>
        <w:spacing w:after="140"/>
      </w:pPr>
      <w:r w:rsidRPr="006B393B">
        <w:lastRenderedPageBreak/>
        <w:drawing>
          <wp:inline distT="0" distB="0" distL="0" distR="0" wp14:anchorId="5BCC2D59" wp14:editId="42F48520">
            <wp:extent cx="5169166" cy="2006703"/>
            <wp:effectExtent l="0" t="0" r="0" b="0"/>
            <wp:docPr id="59665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58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17BF" w14:textId="77777777" w:rsidR="006B393B" w:rsidRDefault="006B393B">
      <w:pPr>
        <w:spacing w:after="140"/>
        <w:rPr>
          <w:rFonts w:hint="eastAsia"/>
        </w:rPr>
      </w:pPr>
    </w:p>
    <w:p w14:paraId="2AD9AFE1" w14:textId="77777777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3. [CTAS] </w:t>
      </w:r>
      <w:r>
        <w:t>Create a table named department_salary_summary using CTAS. It should contain each dept_id and the average salary of employees in that department.</w:t>
      </w:r>
    </w:p>
    <w:p w14:paraId="7C3D0721" w14:textId="39A3F5A4" w:rsidR="00B353DD" w:rsidRPr="006B393B" w:rsidRDefault="00000000">
      <w:pPr>
        <w:spacing w:after="140"/>
        <w:rPr>
          <w:rFonts w:hint="eastAsia"/>
          <w:b/>
          <w:bCs/>
        </w:rPr>
      </w:pPr>
      <w:r w:rsidRPr="006B393B">
        <w:rPr>
          <w:b/>
          <w:bCs/>
        </w:rPr>
        <w:t xml:space="preserve">Answer: </w:t>
      </w:r>
    </w:p>
    <w:p w14:paraId="524BBF86" w14:textId="77777777" w:rsidR="009D7BAE" w:rsidRPr="009D7BAE" w:rsidRDefault="009D7BAE" w:rsidP="009D7BAE">
      <w:pPr>
        <w:spacing w:after="80"/>
        <w:rPr>
          <w:bCs/>
        </w:rPr>
      </w:pPr>
      <w:r w:rsidRPr="009D7BAE">
        <w:rPr>
          <w:bCs/>
        </w:rPr>
        <w:t xml:space="preserve">create table if not exists department_salary_summary as </w:t>
      </w:r>
    </w:p>
    <w:p w14:paraId="3EFF4767" w14:textId="77777777" w:rsidR="009D7BAE" w:rsidRPr="009D7BAE" w:rsidRDefault="009D7BAE" w:rsidP="009D7BAE">
      <w:pPr>
        <w:spacing w:after="80"/>
        <w:rPr>
          <w:bCs/>
        </w:rPr>
      </w:pPr>
      <w:r w:rsidRPr="009D7BAE">
        <w:rPr>
          <w:bCs/>
        </w:rPr>
        <w:t xml:space="preserve">select dept_id, avg(salary) as avg_salary from employees group by dept_id;   </w:t>
      </w:r>
    </w:p>
    <w:p w14:paraId="1D495E83" w14:textId="62631E72" w:rsidR="006B393B" w:rsidRPr="009D7BAE" w:rsidRDefault="009D7BAE" w:rsidP="009D7BAE">
      <w:pPr>
        <w:spacing w:after="80"/>
        <w:rPr>
          <w:bCs/>
        </w:rPr>
      </w:pPr>
      <w:r w:rsidRPr="009D7BAE">
        <w:rPr>
          <w:bCs/>
        </w:rPr>
        <w:t>select * from department_salary_summary;</w:t>
      </w:r>
    </w:p>
    <w:p w14:paraId="383A6FD3" w14:textId="5BA1098F" w:rsidR="009D7BAE" w:rsidRDefault="009D7BAE" w:rsidP="009D7BAE">
      <w:pPr>
        <w:spacing w:after="80"/>
        <w:rPr>
          <w:b/>
        </w:rPr>
      </w:pPr>
      <w:r w:rsidRPr="009D7BAE">
        <w:rPr>
          <w:b/>
        </w:rPr>
        <w:drawing>
          <wp:inline distT="0" distB="0" distL="0" distR="0" wp14:anchorId="4BF888BE" wp14:editId="18A2BA0A">
            <wp:extent cx="4191215" cy="2178162"/>
            <wp:effectExtent l="0" t="0" r="0" b="0"/>
            <wp:docPr id="51194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47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6643" w14:textId="62136653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4. [CTAS] </w:t>
      </w:r>
      <w:r>
        <w:t>Create a table named completed_orders using CTAS containing only completed orders. Include order_id, customer_id, order_date and amount.</w:t>
      </w:r>
    </w:p>
    <w:p w14:paraId="5F6678EB" w14:textId="77777777" w:rsidR="009D7BAE" w:rsidRDefault="00000000">
      <w:pPr>
        <w:spacing w:after="140"/>
        <w:rPr>
          <w:b/>
          <w:bCs/>
        </w:rPr>
      </w:pPr>
      <w:r w:rsidRPr="009D7BAE">
        <w:rPr>
          <w:b/>
          <w:bCs/>
        </w:rPr>
        <w:t>Answer:</w:t>
      </w:r>
    </w:p>
    <w:p w14:paraId="6F1A2B08" w14:textId="77777777" w:rsidR="00222832" w:rsidRPr="00222832" w:rsidRDefault="00000000" w:rsidP="00222832">
      <w:pPr>
        <w:spacing w:after="140"/>
      </w:pPr>
      <w:r w:rsidRPr="00222832">
        <w:t xml:space="preserve"> </w:t>
      </w:r>
      <w:r w:rsidR="00222832" w:rsidRPr="00222832">
        <w:t>create table if not exists completed_orders as select order_id, customer_id, order_date, amount from orders where status = "Completed";</w:t>
      </w:r>
    </w:p>
    <w:p w14:paraId="6A2AFA1E" w14:textId="59F1D5DB" w:rsidR="00B353DD" w:rsidRDefault="00222832" w:rsidP="00222832">
      <w:pPr>
        <w:spacing w:after="140"/>
      </w:pPr>
      <w:r w:rsidRPr="00222832">
        <w:t>select * from completed_orders;</w:t>
      </w:r>
    </w:p>
    <w:p w14:paraId="5578BF43" w14:textId="5ED64044" w:rsidR="00222832" w:rsidRPr="00222832" w:rsidRDefault="00222832" w:rsidP="00222832">
      <w:pPr>
        <w:spacing w:after="140"/>
        <w:rPr>
          <w:rFonts w:hint="eastAsia"/>
        </w:rPr>
      </w:pPr>
      <w:r w:rsidRPr="00222832">
        <w:lastRenderedPageBreak/>
        <w:drawing>
          <wp:inline distT="0" distB="0" distL="0" distR="0" wp14:anchorId="5C6C5927" wp14:editId="0FBA0273">
            <wp:extent cx="6492240" cy="2600325"/>
            <wp:effectExtent l="0" t="0" r="3810" b="9525"/>
            <wp:docPr id="70372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21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17B0" w14:textId="77777777" w:rsidR="009D7BAE" w:rsidRDefault="009D7BAE">
      <w:pPr>
        <w:spacing w:after="80"/>
        <w:rPr>
          <w:b/>
        </w:rPr>
      </w:pPr>
    </w:p>
    <w:p w14:paraId="0DCA52AD" w14:textId="506AE098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5. [JOIN] </w:t>
      </w:r>
      <w:r>
        <w:t>Write an INNER JOIN query to display employee name, department name and salary for every employee.</w:t>
      </w:r>
    </w:p>
    <w:p w14:paraId="56484087" w14:textId="77777777" w:rsidR="009D7BAE" w:rsidRDefault="009D7BAE" w:rsidP="009D7BAE">
      <w:pPr>
        <w:spacing w:after="140"/>
        <w:rPr>
          <w:b/>
          <w:bCs/>
        </w:rPr>
      </w:pPr>
      <w:r w:rsidRPr="009D7BAE">
        <w:rPr>
          <w:b/>
          <w:bCs/>
        </w:rPr>
        <w:t xml:space="preserve">Answer: </w:t>
      </w:r>
    </w:p>
    <w:p w14:paraId="0F43E7D1" w14:textId="1F909B24" w:rsidR="00222832" w:rsidRPr="00222832" w:rsidRDefault="00222832" w:rsidP="009D7BAE">
      <w:pPr>
        <w:spacing w:after="140"/>
        <w:rPr>
          <w:rFonts w:hint="eastAsia"/>
        </w:rPr>
      </w:pPr>
      <w:r w:rsidRPr="00222832">
        <w:t xml:space="preserve">select emp_name, dept_name, salary from employees e join departments d </w:t>
      </w:r>
      <w:r w:rsidR="00C31CE4">
        <w:t>on</w:t>
      </w:r>
      <w:r w:rsidRPr="00222832">
        <w:t xml:space="preserve"> e.dept_id = d.dept_id;</w:t>
      </w:r>
    </w:p>
    <w:p w14:paraId="0B9FE9A5" w14:textId="487FABC6" w:rsidR="00222832" w:rsidRDefault="00222832">
      <w:pPr>
        <w:spacing w:after="80"/>
        <w:rPr>
          <w:b/>
        </w:rPr>
      </w:pPr>
      <w:r w:rsidRPr="00222832">
        <w:rPr>
          <w:b/>
        </w:rPr>
        <w:drawing>
          <wp:inline distT="0" distB="0" distL="0" distR="0" wp14:anchorId="64ED9ABA" wp14:editId="0A55BC92">
            <wp:extent cx="5359675" cy="3162463"/>
            <wp:effectExtent l="0" t="0" r="0" b="0"/>
            <wp:docPr id="13641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86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1BFF" w14:textId="44DDCA1F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6. [JOIN] </w:t>
      </w:r>
      <w:r>
        <w:t>Write a LEFT JOIN query to display every department and the employees working in it. Departments with no employees should also appear.</w:t>
      </w:r>
    </w:p>
    <w:p w14:paraId="2CE06285" w14:textId="77777777" w:rsidR="009D7BAE" w:rsidRDefault="009D7BAE" w:rsidP="009D7BAE">
      <w:pPr>
        <w:spacing w:after="140"/>
        <w:rPr>
          <w:b/>
          <w:bCs/>
        </w:rPr>
      </w:pPr>
      <w:r w:rsidRPr="009D7BAE">
        <w:rPr>
          <w:b/>
          <w:bCs/>
        </w:rPr>
        <w:t xml:space="preserve">Answer: </w:t>
      </w:r>
    </w:p>
    <w:p w14:paraId="0D5742BF" w14:textId="512343FF" w:rsidR="006C5E99" w:rsidRPr="00366B9E" w:rsidRDefault="00366B9E" w:rsidP="009D7BAE">
      <w:pPr>
        <w:spacing w:after="140"/>
      </w:pPr>
      <w:r w:rsidRPr="00366B9E">
        <w:t>select d.dept_id, d.dept_name, e.emp_name from departments d left join employees e on e.dept_id = d.dept_id;</w:t>
      </w:r>
    </w:p>
    <w:p w14:paraId="47F86047" w14:textId="12DAEF8C" w:rsidR="00222832" w:rsidRPr="009D7BAE" w:rsidRDefault="00366B9E" w:rsidP="009D7BAE">
      <w:pPr>
        <w:spacing w:after="140"/>
        <w:rPr>
          <w:rFonts w:hint="eastAsia"/>
          <w:b/>
          <w:bCs/>
        </w:rPr>
      </w:pPr>
      <w:r w:rsidRPr="00366B9E">
        <w:rPr>
          <w:b/>
          <w:bCs/>
        </w:rPr>
        <w:lastRenderedPageBreak/>
        <w:drawing>
          <wp:inline distT="0" distB="0" distL="0" distR="0" wp14:anchorId="7424872D" wp14:editId="3862C7D4">
            <wp:extent cx="5740695" cy="3657788"/>
            <wp:effectExtent l="0" t="0" r="0" b="0"/>
            <wp:docPr id="152628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83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A5AC" w14:textId="77777777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7. [JOIN] </w:t>
      </w:r>
      <w:r>
        <w:t>Write a query using JOINs to display customer name, order id, order date and order amount.</w:t>
      </w:r>
    </w:p>
    <w:p w14:paraId="37305C3D" w14:textId="77777777" w:rsidR="009D7BAE" w:rsidRDefault="009D7BAE" w:rsidP="009D7BAE">
      <w:pPr>
        <w:spacing w:after="140"/>
        <w:rPr>
          <w:b/>
          <w:bCs/>
        </w:rPr>
      </w:pPr>
      <w:r w:rsidRPr="009D7BAE">
        <w:rPr>
          <w:b/>
          <w:bCs/>
        </w:rPr>
        <w:t xml:space="preserve">Answer: </w:t>
      </w:r>
    </w:p>
    <w:p w14:paraId="43116219" w14:textId="60682788" w:rsidR="00366B9E" w:rsidRPr="00366B9E" w:rsidRDefault="00366B9E" w:rsidP="009D7BAE">
      <w:pPr>
        <w:spacing w:after="140"/>
        <w:rPr>
          <w:rFonts w:hint="eastAsia"/>
        </w:rPr>
      </w:pPr>
      <w:r w:rsidRPr="00366B9E">
        <w:t>select c.customer_name, o.order_id, o.order_date, o.amount from customers c inner join orders o on c.customer_id = o.customer_id</w:t>
      </w:r>
    </w:p>
    <w:p w14:paraId="173F70BF" w14:textId="25ED0F80" w:rsidR="00366B9E" w:rsidRDefault="00366B9E">
      <w:pPr>
        <w:spacing w:after="80"/>
        <w:rPr>
          <w:b/>
        </w:rPr>
      </w:pPr>
      <w:r w:rsidRPr="00366B9E">
        <w:rPr>
          <w:b/>
        </w:rPr>
        <w:drawing>
          <wp:inline distT="0" distB="0" distL="0" distR="0" wp14:anchorId="1278555A" wp14:editId="7B1586FB">
            <wp:extent cx="6492240" cy="2945765"/>
            <wp:effectExtent l="0" t="0" r="3810" b="6985"/>
            <wp:docPr id="21876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9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E57D" w14:textId="16C178AE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8. [JOIN] </w:t>
      </w:r>
      <w:r>
        <w:t>Write a query to find the total order amount for each customer. Display customer name and total amount. Include customers who have placed no orders.</w:t>
      </w:r>
    </w:p>
    <w:p w14:paraId="4C03D0F7" w14:textId="0E03568E" w:rsidR="00B353DD" w:rsidRPr="006C5E99" w:rsidRDefault="00000000">
      <w:pPr>
        <w:spacing w:after="140"/>
        <w:rPr>
          <w:b/>
          <w:bCs/>
        </w:rPr>
      </w:pPr>
      <w:r w:rsidRPr="006C5E99">
        <w:rPr>
          <w:b/>
          <w:bCs/>
        </w:rPr>
        <w:t>Answer</w:t>
      </w:r>
      <w:r w:rsidR="006C5E99" w:rsidRPr="006C5E99">
        <w:rPr>
          <w:b/>
          <w:bCs/>
        </w:rPr>
        <w:t>:</w:t>
      </w:r>
    </w:p>
    <w:p w14:paraId="659B7A93" w14:textId="77777777" w:rsidR="00DA64D1" w:rsidRDefault="00DA64D1">
      <w:pPr>
        <w:spacing w:after="80"/>
      </w:pPr>
      <w:r w:rsidRPr="00DA64D1">
        <w:t>select c.customer_name, sum(o.amount) as total_amount from customers c left join orders o on c.customer_id = o.customer_id group by c.customer_name;</w:t>
      </w:r>
      <w:r w:rsidRPr="00DA64D1">
        <w:t xml:space="preserve"> </w:t>
      </w:r>
    </w:p>
    <w:p w14:paraId="3D1B42DD" w14:textId="4C5E9E61" w:rsidR="00DA64D1" w:rsidRDefault="00DA64D1">
      <w:pPr>
        <w:spacing w:after="80"/>
      </w:pPr>
      <w:r w:rsidRPr="00DA64D1">
        <w:lastRenderedPageBreak/>
        <w:drawing>
          <wp:inline distT="0" distB="0" distL="0" distR="0" wp14:anchorId="64EECB8C" wp14:editId="3EDD77F9">
            <wp:extent cx="6492240" cy="2302510"/>
            <wp:effectExtent l="0" t="0" r="3810" b="2540"/>
            <wp:docPr id="149111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15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FE81" w14:textId="77777777" w:rsidR="00DA64D1" w:rsidRDefault="00DA64D1">
      <w:pPr>
        <w:spacing w:after="80"/>
      </w:pPr>
    </w:p>
    <w:p w14:paraId="4974646E" w14:textId="59E0F738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9. [JOIN] </w:t>
      </w:r>
      <w:r>
        <w:t>Write a self JOIN on the employees table to display each employee's name and their manager's name. Ignore employees who do not have a manager.</w:t>
      </w:r>
    </w:p>
    <w:p w14:paraId="12F4E123" w14:textId="358C8CDA" w:rsidR="00DA64D1" w:rsidRPr="00A90AF5" w:rsidRDefault="00000000">
      <w:pPr>
        <w:spacing w:after="140"/>
        <w:rPr>
          <w:b/>
          <w:bCs/>
        </w:rPr>
      </w:pPr>
      <w:r w:rsidRPr="006C5E99">
        <w:rPr>
          <w:b/>
          <w:bCs/>
        </w:rPr>
        <w:t>Answer:</w:t>
      </w:r>
    </w:p>
    <w:p w14:paraId="746B13B3" w14:textId="619BEAD3" w:rsidR="006C5E99" w:rsidRDefault="00A90AF5">
      <w:pPr>
        <w:spacing w:after="140"/>
      </w:pPr>
      <w:r w:rsidRPr="00A90AF5">
        <w:t>select e.emp_name, m.emp_name as manager_name from employees e left join employees m on e.manager_id = m.emp_id;</w:t>
      </w:r>
    </w:p>
    <w:p w14:paraId="7AF51703" w14:textId="7DFD341A" w:rsidR="00A90AF5" w:rsidRDefault="00A90AF5">
      <w:pPr>
        <w:spacing w:after="140"/>
        <w:rPr>
          <w:rFonts w:hint="eastAsia"/>
        </w:rPr>
      </w:pPr>
      <w:r w:rsidRPr="00A90AF5">
        <w:drawing>
          <wp:inline distT="0" distB="0" distL="0" distR="0" wp14:anchorId="75C4B44A" wp14:editId="16457BFD">
            <wp:extent cx="6064562" cy="3835597"/>
            <wp:effectExtent l="0" t="0" r="0" b="0"/>
            <wp:docPr id="13279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93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4562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E7DA" w14:textId="77777777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10. [JOIN] </w:t>
      </w:r>
      <w:r>
        <w:t>Find employees whose salary is greater than the average salary of their own department. Display employee name, department id and salary.</w:t>
      </w:r>
    </w:p>
    <w:p w14:paraId="500536B7" w14:textId="4ADFA8D9" w:rsidR="00B353DD" w:rsidRDefault="00000000">
      <w:pPr>
        <w:spacing w:after="140"/>
      </w:pPr>
      <w:r w:rsidRPr="006C5E99">
        <w:rPr>
          <w:b/>
          <w:bCs/>
        </w:rPr>
        <w:t>Answer:</w:t>
      </w:r>
      <w:r>
        <w:t xml:space="preserve"> </w:t>
      </w:r>
    </w:p>
    <w:p w14:paraId="768B4407" w14:textId="77777777" w:rsidR="00974B5B" w:rsidRDefault="00974B5B" w:rsidP="00974B5B">
      <w:pPr>
        <w:spacing w:after="140"/>
      </w:pPr>
      <w:r>
        <w:t xml:space="preserve">select e.emp_name, e.dept_id, e.salary from employees e join (select dept_id, avg(salary) as avg_salary from employees group by dept_id) d </w:t>
      </w:r>
    </w:p>
    <w:p w14:paraId="75333D6F" w14:textId="57BDC251" w:rsidR="006C5E99" w:rsidRDefault="00974B5B" w:rsidP="00974B5B">
      <w:pPr>
        <w:spacing w:after="140"/>
      </w:pPr>
      <w:r>
        <w:lastRenderedPageBreak/>
        <w:t>on e.dept_id = d.dept_id where e.salary &gt; d.avg_salary</w:t>
      </w:r>
    </w:p>
    <w:p w14:paraId="6665958A" w14:textId="2424D7C5" w:rsidR="00974B5B" w:rsidRDefault="00974B5B" w:rsidP="00974B5B">
      <w:pPr>
        <w:spacing w:after="140"/>
        <w:rPr>
          <w:rFonts w:hint="eastAsia"/>
        </w:rPr>
      </w:pPr>
      <w:r w:rsidRPr="00974B5B">
        <w:drawing>
          <wp:inline distT="0" distB="0" distL="0" distR="0" wp14:anchorId="347671A4" wp14:editId="74E5F31A">
            <wp:extent cx="6492240" cy="1934210"/>
            <wp:effectExtent l="0" t="0" r="3810" b="8890"/>
            <wp:docPr id="171549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94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DDDF" w14:textId="77777777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11. [SUBQUERY] </w:t>
      </w:r>
      <w:r>
        <w:t>Find the employee or employees who have the highest salary in the company using a subquery.</w:t>
      </w:r>
    </w:p>
    <w:p w14:paraId="691CBA95" w14:textId="49C8B19A" w:rsidR="00B353DD" w:rsidRDefault="00000000">
      <w:pPr>
        <w:spacing w:after="140"/>
      </w:pPr>
      <w:r w:rsidRPr="006C5E99">
        <w:rPr>
          <w:b/>
          <w:bCs/>
        </w:rPr>
        <w:t>Answer:</w:t>
      </w:r>
    </w:p>
    <w:p w14:paraId="760A72A7" w14:textId="46FD4916" w:rsidR="006C5E99" w:rsidRDefault="00974B5B">
      <w:pPr>
        <w:spacing w:after="140"/>
      </w:pPr>
      <w:r w:rsidRPr="00974B5B">
        <w:t>select e.emp_id, e.emp_name, e.salary from employees e where e.salary = (select max(e1.salary) from employees e1)</w:t>
      </w:r>
    </w:p>
    <w:p w14:paraId="062957A0" w14:textId="6D81ED66" w:rsidR="00974B5B" w:rsidRDefault="00974B5B">
      <w:pPr>
        <w:spacing w:after="140"/>
        <w:rPr>
          <w:rFonts w:hint="eastAsia"/>
        </w:rPr>
      </w:pPr>
      <w:r w:rsidRPr="00974B5B">
        <w:drawing>
          <wp:inline distT="0" distB="0" distL="0" distR="0" wp14:anchorId="2C7D640F" wp14:editId="61744C9E">
            <wp:extent cx="6007409" cy="1130358"/>
            <wp:effectExtent l="0" t="0" r="0" b="0"/>
            <wp:docPr id="19824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69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740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C8AA" w14:textId="77777777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12. [SUBQUERY] </w:t>
      </w:r>
      <w:r>
        <w:t>Find all employees whose salary is greater than the overall average salary.</w:t>
      </w:r>
    </w:p>
    <w:p w14:paraId="0831E03E" w14:textId="22A12A3F" w:rsidR="00745EA7" w:rsidRPr="00745EA7" w:rsidRDefault="00000000" w:rsidP="00745EA7">
      <w:pPr>
        <w:spacing w:after="140"/>
        <w:rPr>
          <w:b/>
          <w:bCs/>
        </w:rPr>
      </w:pPr>
      <w:r w:rsidRPr="00974B5B">
        <w:rPr>
          <w:b/>
          <w:bCs/>
        </w:rPr>
        <w:t xml:space="preserve">Answer: </w:t>
      </w:r>
    </w:p>
    <w:p w14:paraId="36BFE711" w14:textId="7C744CD6" w:rsidR="00745EA7" w:rsidRPr="00745EA7" w:rsidRDefault="00745EA7" w:rsidP="00745EA7">
      <w:pPr>
        <w:spacing w:after="140"/>
      </w:pPr>
      <w:r w:rsidRPr="00745EA7">
        <w:t>select e.emp_id, e.emp_name, e.salary from employees e where e.salary &gt; (select avg(e1.salary) from employees e1)</w:t>
      </w:r>
    </w:p>
    <w:p w14:paraId="7B37A5A5" w14:textId="772C7B02" w:rsidR="00974B5B" w:rsidRPr="00974B5B" w:rsidRDefault="00745EA7">
      <w:pPr>
        <w:spacing w:after="140"/>
        <w:rPr>
          <w:rFonts w:hint="eastAsia"/>
          <w:b/>
          <w:bCs/>
        </w:rPr>
      </w:pPr>
      <w:r w:rsidRPr="00745EA7">
        <w:rPr>
          <w:b/>
          <w:bCs/>
        </w:rPr>
        <w:drawing>
          <wp:inline distT="0" distB="0" distL="0" distR="0" wp14:anchorId="0077E47B" wp14:editId="1284F3C4">
            <wp:extent cx="5924854" cy="2216264"/>
            <wp:effectExtent l="0" t="0" r="0" b="0"/>
            <wp:docPr id="3424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2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9ECE" w14:textId="77777777" w:rsidR="00974B5B" w:rsidRDefault="00974B5B">
      <w:pPr>
        <w:spacing w:after="80"/>
        <w:rPr>
          <w:b/>
        </w:rPr>
      </w:pPr>
    </w:p>
    <w:p w14:paraId="063359EA" w14:textId="1F47AC31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13. [SUBQUERY] </w:t>
      </w:r>
      <w:r>
        <w:t>Find customers who have placed at least one order using a subquery. Do not use JOIN.</w:t>
      </w:r>
    </w:p>
    <w:p w14:paraId="7B0D12F6" w14:textId="1BDE76ED" w:rsidR="00B353DD" w:rsidRPr="00745EA7" w:rsidRDefault="00000000">
      <w:pPr>
        <w:spacing w:after="140"/>
        <w:rPr>
          <w:rFonts w:hint="eastAsia"/>
          <w:b/>
          <w:bCs/>
        </w:rPr>
      </w:pPr>
      <w:r w:rsidRPr="00745EA7">
        <w:rPr>
          <w:b/>
          <w:bCs/>
        </w:rPr>
        <w:t xml:space="preserve">Answer: </w:t>
      </w:r>
    </w:p>
    <w:p w14:paraId="4C31FEBB" w14:textId="2DF9EE70" w:rsidR="00745EA7" w:rsidRDefault="00C94510">
      <w:pPr>
        <w:spacing w:after="80"/>
        <w:rPr>
          <w:bCs/>
        </w:rPr>
      </w:pPr>
      <w:r w:rsidRPr="00C94510">
        <w:rPr>
          <w:bCs/>
        </w:rPr>
        <w:lastRenderedPageBreak/>
        <w:t>select c.customer_name from customers c where exists (select 1 from orders o1 where o1.customer_id = c.customer_id)</w:t>
      </w:r>
    </w:p>
    <w:p w14:paraId="655B7650" w14:textId="6073ACDA" w:rsidR="00C94510" w:rsidRPr="00C94510" w:rsidRDefault="00C94510">
      <w:pPr>
        <w:spacing w:after="80"/>
        <w:rPr>
          <w:bCs/>
        </w:rPr>
      </w:pPr>
      <w:r w:rsidRPr="00C94510">
        <w:rPr>
          <w:bCs/>
        </w:rPr>
        <w:drawing>
          <wp:inline distT="0" distB="0" distL="0" distR="0" wp14:anchorId="50BB2440" wp14:editId="366A8B29">
            <wp:extent cx="6083613" cy="2305168"/>
            <wp:effectExtent l="0" t="0" r="0" b="0"/>
            <wp:docPr id="29310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01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613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4213" w14:textId="77777777" w:rsidR="00C94510" w:rsidRDefault="00C94510">
      <w:pPr>
        <w:spacing w:after="80"/>
        <w:rPr>
          <w:b/>
        </w:rPr>
      </w:pPr>
    </w:p>
    <w:p w14:paraId="3F9D66F8" w14:textId="683D0784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14. [SUBQUERY] </w:t>
      </w:r>
      <w:r>
        <w:t>Find the second-highest salary from the employees table using a subquery.</w:t>
      </w:r>
    </w:p>
    <w:p w14:paraId="490F919D" w14:textId="0F7A73E8" w:rsidR="003F5ECA" w:rsidRPr="003F5ECA" w:rsidRDefault="00000000" w:rsidP="003F5ECA">
      <w:pPr>
        <w:spacing w:after="140"/>
        <w:rPr>
          <w:bCs/>
        </w:rPr>
      </w:pPr>
      <w:r w:rsidRPr="00C94510">
        <w:rPr>
          <w:b/>
          <w:bCs/>
        </w:rPr>
        <w:t xml:space="preserve">Answer: </w:t>
      </w:r>
    </w:p>
    <w:p w14:paraId="7551FEA9" w14:textId="77777777" w:rsidR="003F5ECA" w:rsidRPr="003F5ECA" w:rsidRDefault="003F5ECA" w:rsidP="003F5ECA">
      <w:pPr>
        <w:spacing w:after="80"/>
        <w:rPr>
          <w:bCs/>
        </w:rPr>
      </w:pPr>
      <w:r w:rsidRPr="003F5ECA">
        <w:rPr>
          <w:bCs/>
        </w:rPr>
        <w:t>select emp_name, salary from employees where salary = (select max(salary) from employees</w:t>
      </w:r>
    </w:p>
    <w:p w14:paraId="6F562D79" w14:textId="65A3964C" w:rsidR="00C94510" w:rsidRPr="003F5ECA" w:rsidRDefault="003F5ECA" w:rsidP="003F5ECA">
      <w:pPr>
        <w:spacing w:after="80"/>
        <w:rPr>
          <w:bCs/>
        </w:rPr>
      </w:pPr>
      <w:r w:rsidRPr="003F5ECA">
        <w:rPr>
          <w:bCs/>
        </w:rPr>
        <w:t>where salary &lt; (select max(salary) from employees ))</w:t>
      </w:r>
    </w:p>
    <w:p w14:paraId="0DBDC7B0" w14:textId="12F4C4E6" w:rsidR="003F5ECA" w:rsidRDefault="00144A33">
      <w:pPr>
        <w:spacing w:after="80"/>
        <w:rPr>
          <w:b/>
        </w:rPr>
      </w:pPr>
      <w:r w:rsidRPr="00144A33">
        <w:rPr>
          <w:b/>
        </w:rPr>
        <w:drawing>
          <wp:inline distT="0" distB="0" distL="0" distR="0" wp14:anchorId="53327A14" wp14:editId="528238E4">
            <wp:extent cx="4616687" cy="1378021"/>
            <wp:effectExtent l="0" t="0" r="0" b="0"/>
            <wp:docPr id="184625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2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8F94" w14:textId="77777777" w:rsidR="003F5ECA" w:rsidRDefault="003F5ECA">
      <w:pPr>
        <w:spacing w:after="80"/>
        <w:rPr>
          <w:b/>
        </w:rPr>
      </w:pPr>
    </w:p>
    <w:p w14:paraId="2B9F3941" w14:textId="44A2648F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15. [WINDOW FUNCTION] </w:t>
      </w:r>
      <w:r>
        <w:t>Display each employee's salary along with the average salary of their department using AVG() OVER(PARTITION BY ...).</w:t>
      </w:r>
    </w:p>
    <w:p w14:paraId="166439B9" w14:textId="2BE16091" w:rsidR="00B353DD" w:rsidRPr="0052422E" w:rsidRDefault="00000000">
      <w:pPr>
        <w:spacing w:after="140"/>
        <w:rPr>
          <w:rFonts w:hint="eastAsia"/>
          <w:b/>
          <w:bCs/>
        </w:rPr>
      </w:pPr>
      <w:r w:rsidRPr="0052422E">
        <w:rPr>
          <w:b/>
          <w:bCs/>
        </w:rPr>
        <w:t xml:space="preserve">Answer: </w:t>
      </w:r>
    </w:p>
    <w:p w14:paraId="4BCD15CC" w14:textId="77777777" w:rsidR="002424D5" w:rsidRPr="002424D5" w:rsidRDefault="002424D5" w:rsidP="002424D5">
      <w:pPr>
        <w:spacing w:after="80"/>
        <w:rPr>
          <w:bCs/>
        </w:rPr>
      </w:pPr>
      <w:r w:rsidRPr="002424D5">
        <w:rPr>
          <w:bCs/>
        </w:rPr>
        <w:t xml:space="preserve">select dept_id, emp_id, emp_name, salary, </w:t>
      </w:r>
    </w:p>
    <w:p w14:paraId="0FB0A6CF" w14:textId="15CA1C76" w:rsidR="0052422E" w:rsidRDefault="002424D5" w:rsidP="002424D5">
      <w:pPr>
        <w:spacing w:after="80"/>
        <w:rPr>
          <w:bCs/>
        </w:rPr>
      </w:pPr>
      <w:r w:rsidRPr="002424D5">
        <w:rPr>
          <w:bCs/>
        </w:rPr>
        <w:t>avg(salary) over(partition by dept_id order by salary desc) as avg_salary from employees  where dept_id != 'None';</w:t>
      </w:r>
    </w:p>
    <w:p w14:paraId="3044BE09" w14:textId="1974FFD6" w:rsidR="002424D5" w:rsidRPr="002424D5" w:rsidRDefault="002424D5" w:rsidP="002424D5">
      <w:pPr>
        <w:spacing w:after="80"/>
        <w:rPr>
          <w:bCs/>
        </w:rPr>
      </w:pPr>
      <w:r w:rsidRPr="002424D5">
        <w:rPr>
          <w:bCs/>
        </w:rPr>
        <w:lastRenderedPageBreak/>
        <w:drawing>
          <wp:inline distT="0" distB="0" distL="0" distR="0" wp14:anchorId="38876359" wp14:editId="3CFB266C">
            <wp:extent cx="6045511" cy="3410125"/>
            <wp:effectExtent l="0" t="0" r="0" b="0"/>
            <wp:docPr id="14504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70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3025" w14:textId="00426F33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16. [WINDOW FUNCTION] </w:t>
      </w:r>
      <w:r>
        <w:t>Rank employees by salary from highest to lowest across the whole company using RANK(). Display employee name, salary and rank.</w:t>
      </w:r>
    </w:p>
    <w:p w14:paraId="14CECF4A" w14:textId="6A05A783" w:rsidR="00B353DD" w:rsidRPr="002424D5" w:rsidRDefault="00000000">
      <w:pPr>
        <w:spacing w:after="140"/>
        <w:rPr>
          <w:b/>
          <w:bCs/>
        </w:rPr>
      </w:pPr>
      <w:r w:rsidRPr="002424D5">
        <w:rPr>
          <w:b/>
          <w:bCs/>
        </w:rPr>
        <w:t>Answer</w:t>
      </w:r>
      <w:r w:rsidR="002424D5" w:rsidRPr="002424D5">
        <w:rPr>
          <w:b/>
          <w:bCs/>
        </w:rPr>
        <w:t>:</w:t>
      </w:r>
    </w:p>
    <w:p w14:paraId="6892EBAA" w14:textId="77777777" w:rsidR="002424D5" w:rsidRDefault="002424D5" w:rsidP="002424D5">
      <w:pPr>
        <w:spacing w:after="140"/>
      </w:pPr>
      <w:r>
        <w:t xml:space="preserve">select emp_id, emp_name, salary, </w:t>
      </w:r>
    </w:p>
    <w:p w14:paraId="4F5993EE" w14:textId="6767C95F" w:rsidR="002424D5" w:rsidRDefault="002424D5" w:rsidP="002424D5">
      <w:pPr>
        <w:spacing w:after="140"/>
      </w:pPr>
      <w:r>
        <w:t>RANK() over(order by salary desc) as rank_salary from employees;</w:t>
      </w:r>
    </w:p>
    <w:p w14:paraId="45DF7AC4" w14:textId="71679BCC" w:rsidR="002424D5" w:rsidRDefault="002424D5" w:rsidP="002424D5">
      <w:pPr>
        <w:spacing w:after="140"/>
        <w:rPr>
          <w:rFonts w:hint="eastAsia"/>
        </w:rPr>
      </w:pPr>
      <w:r w:rsidRPr="002424D5">
        <w:drawing>
          <wp:inline distT="0" distB="0" distL="0" distR="0" wp14:anchorId="2ED0C8AA" wp14:editId="1AAEE1D3">
            <wp:extent cx="3454578" cy="4045158"/>
            <wp:effectExtent l="0" t="0" r="0" b="0"/>
            <wp:docPr id="177975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56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072C" w14:textId="77777777" w:rsidR="00B353DD" w:rsidRDefault="00000000">
      <w:pPr>
        <w:spacing w:after="80"/>
        <w:rPr>
          <w:rFonts w:hint="eastAsia"/>
        </w:rPr>
      </w:pPr>
      <w:r>
        <w:rPr>
          <w:b/>
        </w:rPr>
        <w:lastRenderedPageBreak/>
        <w:t xml:space="preserve">17. [WINDOW FUNCTION] </w:t>
      </w:r>
      <w:r>
        <w:t>Rank employees by salary within each department using DENSE_RANK(). Display employee name, dept_id, salary and department rank.</w:t>
      </w:r>
    </w:p>
    <w:p w14:paraId="72671326" w14:textId="421A1ABE" w:rsidR="00B353DD" w:rsidRDefault="00000000">
      <w:pPr>
        <w:spacing w:after="140"/>
      </w:pPr>
      <w:r w:rsidRPr="002424D5">
        <w:rPr>
          <w:b/>
          <w:bCs/>
        </w:rPr>
        <w:t>Answer:</w:t>
      </w:r>
      <w:r>
        <w:t xml:space="preserve"> </w:t>
      </w:r>
    </w:p>
    <w:p w14:paraId="78255830" w14:textId="77777777" w:rsidR="002424D5" w:rsidRDefault="002424D5" w:rsidP="002424D5">
      <w:pPr>
        <w:spacing w:after="140"/>
      </w:pPr>
      <w:r>
        <w:t xml:space="preserve">select emp_name, dept_id, salary, </w:t>
      </w:r>
    </w:p>
    <w:p w14:paraId="2CB6E7D7" w14:textId="4BB52F7C" w:rsidR="002424D5" w:rsidRDefault="002424D5" w:rsidP="002424D5">
      <w:pPr>
        <w:spacing w:after="140"/>
      </w:pPr>
      <w:r>
        <w:t>DENSE_RANK() over(partition by dept_id order by salary desc) as depat_rank from employees where dept_id !='None';</w:t>
      </w:r>
    </w:p>
    <w:p w14:paraId="65A375FB" w14:textId="09CC3953" w:rsidR="002424D5" w:rsidRDefault="002424D5" w:rsidP="002424D5">
      <w:pPr>
        <w:spacing w:after="140"/>
        <w:rPr>
          <w:rFonts w:hint="eastAsia"/>
        </w:rPr>
      </w:pPr>
      <w:r w:rsidRPr="002424D5">
        <w:drawing>
          <wp:inline distT="0" distB="0" distL="0" distR="0" wp14:anchorId="7ABFCDAF" wp14:editId="2B42BD0B">
            <wp:extent cx="5988358" cy="3314870"/>
            <wp:effectExtent l="0" t="0" r="0" b="0"/>
            <wp:docPr id="105693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37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95C8" w14:textId="77777777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18. [WINDOW FUNCTION] </w:t>
      </w:r>
      <w:r>
        <w:t>For each customer order, display the order amount and the customer's previous order amount using LAG(). Order the rows by customer_id and order_date.</w:t>
      </w:r>
    </w:p>
    <w:p w14:paraId="4FBD18F5" w14:textId="3A5B1C3F" w:rsidR="00B353DD" w:rsidRPr="002424D5" w:rsidRDefault="00000000">
      <w:pPr>
        <w:spacing w:after="140"/>
        <w:rPr>
          <w:b/>
          <w:bCs/>
        </w:rPr>
      </w:pPr>
      <w:r w:rsidRPr="002424D5">
        <w:rPr>
          <w:b/>
          <w:bCs/>
        </w:rPr>
        <w:t xml:space="preserve">Answer: </w:t>
      </w:r>
    </w:p>
    <w:p w14:paraId="68EE530C" w14:textId="77777777" w:rsidR="00B34DC1" w:rsidRDefault="00B34DC1" w:rsidP="00B34DC1">
      <w:pPr>
        <w:spacing w:after="140"/>
      </w:pPr>
      <w:r>
        <w:t>select order_id, customer_id, order_date, amount, total_amount, prev_amount from (</w:t>
      </w:r>
    </w:p>
    <w:p w14:paraId="19F4D30C" w14:textId="77777777" w:rsidR="00B34DC1" w:rsidRDefault="00B34DC1" w:rsidP="00B34DC1">
      <w:pPr>
        <w:spacing w:after="140"/>
      </w:pPr>
      <w:r>
        <w:t xml:space="preserve">    select order_id, customer_id, order_date, amount, sum(amount) over(partition by customer_id order by customer_id, order_date)</w:t>
      </w:r>
    </w:p>
    <w:p w14:paraId="6051251C" w14:textId="77777777" w:rsidR="00B34DC1" w:rsidRDefault="00B34DC1" w:rsidP="00B34DC1">
      <w:pPr>
        <w:spacing w:after="140"/>
      </w:pPr>
      <w:r>
        <w:t xml:space="preserve">    as total_amount, LAG(amount,1, 0) over(partition by customer_id) as prev_amount from orders</w:t>
      </w:r>
    </w:p>
    <w:p w14:paraId="3C021D44" w14:textId="24099464" w:rsidR="002424D5" w:rsidRDefault="00B34DC1" w:rsidP="00B34DC1">
      <w:pPr>
        <w:spacing w:after="140"/>
      </w:pPr>
      <w:r>
        <w:t xml:space="preserve">    ) t</w:t>
      </w:r>
    </w:p>
    <w:p w14:paraId="5CA0F91D" w14:textId="1D7008C6" w:rsidR="00B34DC1" w:rsidRDefault="00B34DC1" w:rsidP="00B34DC1">
      <w:pPr>
        <w:spacing w:after="140"/>
        <w:rPr>
          <w:rFonts w:hint="eastAsia"/>
        </w:rPr>
      </w:pPr>
      <w:r w:rsidRPr="00B34DC1">
        <w:lastRenderedPageBreak/>
        <w:drawing>
          <wp:inline distT="0" distB="0" distL="0" distR="0" wp14:anchorId="6E0D5FAE" wp14:editId="18D27E1F">
            <wp:extent cx="6492240" cy="2976880"/>
            <wp:effectExtent l="0" t="0" r="3810" b="0"/>
            <wp:docPr id="10682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08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6039" w14:textId="77777777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19. [WINDOW FUNCTION] </w:t>
      </w:r>
      <w:r>
        <w:t>Calculate a running total of order amount for each customer using SUM() OVER(PARTITION BY ... ORDER BY ...).</w:t>
      </w:r>
    </w:p>
    <w:p w14:paraId="793F2FCA" w14:textId="5E3D361D" w:rsidR="00B353DD" w:rsidRPr="00B34DC1" w:rsidRDefault="00000000">
      <w:pPr>
        <w:spacing w:after="140"/>
        <w:rPr>
          <w:b/>
          <w:bCs/>
        </w:rPr>
      </w:pPr>
      <w:r w:rsidRPr="00B34DC1">
        <w:rPr>
          <w:b/>
          <w:bCs/>
        </w:rPr>
        <w:t xml:space="preserve">Answer: </w:t>
      </w:r>
    </w:p>
    <w:p w14:paraId="79574627" w14:textId="6871C659" w:rsidR="00B34DC1" w:rsidRDefault="00B34DC1">
      <w:pPr>
        <w:spacing w:after="140"/>
        <w:rPr>
          <w:rFonts w:hint="eastAsia"/>
        </w:rPr>
      </w:pPr>
      <w:r w:rsidRPr="00B34DC1">
        <w:drawing>
          <wp:inline distT="0" distB="0" distL="0" distR="0" wp14:anchorId="6FD33459" wp14:editId="148C2961">
            <wp:extent cx="5493032" cy="3225966"/>
            <wp:effectExtent l="0" t="0" r="0" b="0"/>
            <wp:docPr id="10468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45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445C" w14:textId="77777777" w:rsidR="00B353DD" w:rsidRDefault="00000000">
      <w:pPr>
        <w:spacing w:after="80"/>
        <w:rPr>
          <w:rFonts w:hint="eastAsia"/>
        </w:rPr>
      </w:pPr>
      <w:r>
        <w:rPr>
          <w:b/>
        </w:rPr>
        <w:t xml:space="preserve">20. [MIXED] </w:t>
      </w:r>
      <w:r>
        <w:t>Find the top 2 highest-paid employees from each department. Use a window function and return employee name, dept_id, salary and rank.</w:t>
      </w:r>
    </w:p>
    <w:p w14:paraId="4C602728" w14:textId="58B53073" w:rsidR="00B353DD" w:rsidRDefault="00000000">
      <w:pPr>
        <w:spacing w:after="140"/>
        <w:rPr>
          <w:b/>
          <w:bCs/>
        </w:rPr>
      </w:pPr>
      <w:r w:rsidRPr="00B34DC1">
        <w:rPr>
          <w:b/>
          <w:bCs/>
        </w:rPr>
        <w:t xml:space="preserve">Answer: </w:t>
      </w:r>
    </w:p>
    <w:p w14:paraId="1E452122" w14:textId="16EF6C0A" w:rsidR="001C74C1" w:rsidRDefault="001C74C1">
      <w:pPr>
        <w:spacing w:after="140"/>
        <w:rPr>
          <w:b/>
          <w:bCs/>
        </w:rPr>
      </w:pPr>
      <w:r w:rsidRPr="001C74C1">
        <w:rPr>
          <w:b/>
          <w:bCs/>
        </w:rPr>
        <w:lastRenderedPageBreak/>
        <w:drawing>
          <wp:inline distT="0" distB="0" distL="0" distR="0" wp14:anchorId="7A107B05" wp14:editId="654C6247">
            <wp:extent cx="6324925" cy="3073558"/>
            <wp:effectExtent l="0" t="0" r="0" b="0"/>
            <wp:docPr id="161269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98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24925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B212" w14:textId="77777777" w:rsidR="00B34DC1" w:rsidRPr="00B34DC1" w:rsidRDefault="00B34DC1">
      <w:pPr>
        <w:spacing w:after="140"/>
        <w:rPr>
          <w:rFonts w:hint="eastAsia"/>
          <w:b/>
          <w:bCs/>
        </w:rPr>
      </w:pPr>
    </w:p>
    <w:p w14:paraId="1FCB0A0B" w14:textId="77777777" w:rsidR="00B353DD" w:rsidRDefault="00000000">
      <w:pPr>
        <w:pStyle w:val="Heading1"/>
      </w:pPr>
      <w:r>
        <w:t>3. Recommended Order</w:t>
      </w:r>
    </w:p>
    <w:p w14:paraId="4B4CF9AC" w14:textId="77777777" w:rsidR="00B353DD" w:rsidRDefault="00000000">
      <w:pPr>
        <w:rPr>
          <w:rFonts w:hint="eastAsia"/>
        </w:rPr>
      </w:pPr>
      <w:r>
        <w:t>Start with Questions 1–4 (CTAS), then 5–9 (JOINs), 10–14 (Subqueries), 15–19 (Window Functions), and finish with Question 20</w:t>
      </w:r>
    </w:p>
    <w:sectPr w:rsidR="00B353DD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CD90D" w14:textId="77777777" w:rsidR="000F2240" w:rsidRDefault="000F224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8E37F7D" w14:textId="77777777" w:rsidR="000F2240" w:rsidRDefault="000F224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DejaVu 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altName w:val="C059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28CA7" w14:textId="77777777" w:rsidR="000F2240" w:rsidRDefault="000F224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3731F90" w14:textId="77777777" w:rsidR="000F2240" w:rsidRDefault="000F2240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48391525">
    <w:abstractNumId w:val="5"/>
  </w:num>
  <w:num w:numId="2" w16cid:durableId="756828833">
    <w:abstractNumId w:val="3"/>
  </w:num>
  <w:num w:numId="3" w16cid:durableId="2056349926">
    <w:abstractNumId w:val="2"/>
  </w:num>
  <w:num w:numId="4" w16cid:durableId="148639434">
    <w:abstractNumId w:val="4"/>
  </w:num>
  <w:num w:numId="5" w16cid:durableId="1005471475">
    <w:abstractNumId w:val="1"/>
  </w:num>
  <w:num w:numId="6" w16cid:durableId="64501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F7FD356B"/>
    <w:rsid w:val="00034616"/>
    <w:rsid w:val="0006063C"/>
    <w:rsid w:val="000F2240"/>
    <w:rsid w:val="00144A33"/>
    <w:rsid w:val="0015074B"/>
    <w:rsid w:val="001C74C1"/>
    <w:rsid w:val="00222832"/>
    <w:rsid w:val="002424D5"/>
    <w:rsid w:val="0029639D"/>
    <w:rsid w:val="00326F90"/>
    <w:rsid w:val="00366B9E"/>
    <w:rsid w:val="003F5758"/>
    <w:rsid w:val="003F5ECA"/>
    <w:rsid w:val="0052422E"/>
    <w:rsid w:val="006B393B"/>
    <w:rsid w:val="006C5E99"/>
    <w:rsid w:val="00745EA7"/>
    <w:rsid w:val="00755317"/>
    <w:rsid w:val="007B220F"/>
    <w:rsid w:val="00974B5B"/>
    <w:rsid w:val="009D7BAE"/>
    <w:rsid w:val="00A90AF5"/>
    <w:rsid w:val="00AA1D8D"/>
    <w:rsid w:val="00B34DC1"/>
    <w:rsid w:val="00B353DD"/>
    <w:rsid w:val="00B4002B"/>
    <w:rsid w:val="00B47730"/>
    <w:rsid w:val="00C31CE4"/>
    <w:rsid w:val="00C94510"/>
    <w:rsid w:val="00CB0664"/>
    <w:rsid w:val="00D75A7A"/>
    <w:rsid w:val="00DA64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DF50C"/>
  <w14:defaultImageDpi w14:val="300"/>
  <w15:docId w15:val="{560B1B33-6573-4C8D-836F-243F3BD7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ptos" w:hAnsi="Aptos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12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Surya V</cp:lastModifiedBy>
  <cp:revision>11</cp:revision>
  <dcterms:created xsi:type="dcterms:W3CDTF">2013-12-24T07:15:00Z</dcterms:created>
  <dcterms:modified xsi:type="dcterms:W3CDTF">2026-08-24T18:20:00Z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1033-12.1.2.24799</vt:lpwstr>
  </property>
  <property fmtid="{D5CDD505-2E9C-101B-9397-08002B2CF9AE}" pid="3" name="ICV">
    <vt:lpwstr>EC528224A45AB5E176BD896A7F0D9FF5_42</vt:lpwstr>
  </property>
</Properties>
</file>